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FA9B4">
      <w:pPr>
        <w:pStyle w:val="2"/>
        <w:jc w:val="center"/>
      </w:pPr>
      <w:r>
        <w:t>COMP530 Team 9 – Project Meeting Minutes</w:t>
      </w:r>
    </w:p>
    <w:p w14:paraId="4C85C6E8">
      <w:pPr>
        <w:jc w:val="center"/>
      </w:pPr>
      <w:r>
        <w:t>Project: Item 6 — Temporal Path Explorer &amp; Visualizer</w:t>
      </w:r>
    </w:p>
    <w:p w14:paraId="4022A383">
      <w:pPr>
        <w:pStyle w:val="3"/>
      </w:pPr>
      <w:r>
        <w:t>1. Meeting Details</w:t>
      </w:r>
    </w:p>
    <w:p w14:paraId="741AD300">
      <w:r>
        <w:t>Date: Sunday, 5 April 2026</w:t>
      </w:r>
    </w:p>
    <w:p w14:paraId="21EA198D">
      <w:r>
        <w:t>Time: 16:00 – 16:15 (15 minutes)</w:t>
      </w:r>
    </w:p>
    <w:p w14:paraId="53638A91">
      <w:r>
        <w:t>Location: Online (Microsoft Teams)</w:t>
      </w:r>
    </w:p>
    <w:p w14:paraId="2E84EC3F">
      <w:pPr>
        <w:rPr>
          <w:rFonts w:hint="default"/>
          <w:lang w:val="en-US"/>
        </w:rPr>
      </w:pPr>
      <w:r>
        <w:t>Chair: Yiqing Liu</w:t>
      </w:r>
    </w:p>
    <w:p w14:paraId="7F0866FD">
      <w:r>
        <w:t xml:space="preserve">Secretary: </w:t>
      </w:r>
      <w:r>
        <w:rPr>
          <w:rFonts w:hint="default"/>
          <w:lang w:val="en-US"/>
        </w:rPr>
        <w:t>Ankit Ranjan</w:t>
      </w:r>
    </w:p>
    <w:p w14:paraId="037FAC38">
      <w:pPr>
        <w:pStyle w:val="3"/>
      </w:pPr>
      <w:r>
        <w:t>2. Attendance</w:t>
      </w:r>
    </w:p>
    <w:p w14:paraId="31C43AD7">
      <w:pPr>
        <w:rPr>
          <w:rFonts w:hint="default"/>
          <w:lang w:val="en-US"/>
        </w:rPr>
      </w:pPr>
      <w:r>
        <w:t>Present: Yiqing Liu, Ranjan Ankit, Xiaohan Xu, Bowen Li, Ce Wang, Wenbin Zeng</w:t>
      </w:r>
      <w:r>
        <w:rPr>
          <w:rFonts w:hint="default"/>
          <w:lang w:val="en-US"/>
        </w:rPr>
        <w:t xml:space="preserve">, </w:t>
      </w:r>
      <w:r>
        <w:t>Zixuan Tang</w:t>
      </w:r>
    </w:p>
    <w:p w14:paraId="6F9F7989">
      <w:pPr>
        <w:rPr>
          <w:rFonts w:hint="default"/>
          <w:lang w:val="en-US"/>
        </w:rPr>
      </w:pPr>
      <w:r>
        <w:t xml:space="preserve">Absent: </w:t>
      </w:r>
      <w:r>
        <w:rPr>
          <w:rFonts w:hint="default"/>
          <w:lang w:val="en-US"/>
        </w:rPr>
        <w:t>None</w:t>
      </w:r>
      <w:bookmarkStart w:id="0" w:name="_GoBack"/>
      <w:bookmarkEnd w:id="0"/>
    </w:p>
    <w:p w14:paraId="182E317B">
      <w:pPr>
        <w:pStyle w:val="3"/>
      </w:pPr>
      <w:r>
        <w:t>3. Agenda Item: Project Progress Demonstration</w:t>
      </w:r>
    </w:p>
    <w:p w14:paraId="7EA2DCF5">
      <w:r>
        <w:t>Reported: Yiqing Liu presented the current progress of the project, demonstrating the appearance and functions of the web interface for the Temporal Path Explorer &amp; Visualizer. The demonstration briefly showed the layout of the interface and how users can interact with the visualization features.</w:t>
      </w:r>
    </w:p>
    <w:p w14:paraId="5821B4FD">
      <w:r>
        <w:t>Agreed: The team acknowledged the progress and agreed that the current implementation provides a good foundation for further development and refinement of the visualization.</w:t>
      </w:r>
    </w:p>
    <w:p w14:paraId="7D1C53A7">
      <w:r>
        <w:t>Actions:</w:t>
      </w:r>
    </w:p>
    <w:p w14:paraId="0F36593E">
      <w:r>
        <w:t>• Continue improving the web interface functionality and integration with project components.</w:t>
      </w:r>
    </w:p>
    <w:p w14:paraId="42F538AF">
      <w:r>
        <w:t>• Team members will continue development of their assigned tasks and share updates through the shared workspace.</w:t>
      </w:r>
    </w:p>
    <w:p w14:paraId="66A7C80B">
      <w:r>
        <w:t>Responsible: All Team Members</w:t>
      </w:r>
    </w:p>
    <w:p w14:paraId="064E931E">
      <w:pPr>
        <w:pStyle w:val="3"/>
      </w:pPr>
      <w:r>
        <w:t>4. Next Meeting</w:t>
      </w:r>
    </w:p>
    <w:p w14:paraId="3E06A1A8">
      <w:r>
        <w:t>Date: To be confirmed</w:t>
      </w:r>
    </w:p>
    <w:p w14:paraId="73C3C7FE">
      <w:r>
        <w:t>Location: Online (Microsoft Teams)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938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Ankit Ranjan</cp:lastModifiedBy>
  <dcterms:modified xsi:type="dcterms:W3CDTF">2026-04-07T23:23:07Z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7AF36E7EA51AEDD4CB83D56949B02941_42</vt:lpwstr>
  </property>
</Properties>
</file>